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EAEE3">
      <w:pPr>
        <w:spacing w:before="1500"/>
        <w:jc w:val="center"/>
      </w:pPr>
      <w:r>
        <w:rPr>
          <w:b/>
          <w:sz w:val="60"/>
        </w:rPr>
        <w:t>CO-4 PROJECT – 2</w:t>
      </w:r>
    </w:p>
    <w:p w14:paraId="316E8185">
      <w:pPr>
        <w:jc w:val="center"/>
      </w:pPr>
      <w:r>
        <w:rPr>
          <w:b/>
          <w:sz w:val="42"/>
        </w:rPr>
        <w:t>Student Records REST API</w:t>
      </w:r>
    </w:p>
    <w:p w14:paraId="701860D3">
      <w:pPr>
        <w:jc w:val="center"/>
      </w:pPr>
      <w:r>
        <w:rPr>
          <w:color w:val="505050"/>
          <w:sz w:val="24"/>
        </w:rPr>
        <w:t>Spring Boot • MongoDB • Spring Security • JWT • Postman</w:t>
      </w:r>
    </w:p>
    <w:p w14:paraId="5AB28482"/>
    <w:p w14:paraId="6EA83813">
      <w:pPr>
        <w:jc w:val="center"/>
      </w:pPr>
      <w:r>
        <w:rPr>
          <w:b/>
          <w:sz w:val="28"/>
        </w:rPr>
        <w:t>PROJECT DOCUMENTATION</w:t>
      </w:r>
    </w:p>
    <w:p w14:paraId="71BAAC7C">
      <w:pPr>
        <w:jc w:val="center"/>
      </w:pPr>
      <w:r>
        <w:rPr>
          <w:sz w:val="22"/>
        </w:rPr>
        <w:t>A practical verification record of registration, authentication,</w:t>
      </w:r>
      <w:r>
        <w:rPr>
          <w:sz w:val="22"/>
        </w:rPr>
        <w:br w:type="textWrapping"/>
      </w:r>
      <w:r>
        <w:rPr>
          <w:sz w:val="22"/>
        </w:rPr>
        <w:t>JWT-protected CRUD operations, and deletion validation.</w:t>
      </w:r>
    </w:p>
    <w:p w14:paraId="18D4539E">
      <w:r>
        <w:br w:type="page"/>
      </w:r>
    </w:p>
    <w:p w14:paraId="193B267D">
      <w:pPr>
        <w:pStyle w:val="2"/>
        <w:spacing w:before="160" w:after="100"/>
      </w:pPr>
      <w:r>
        <w:t>1. Project Overview</w:t>
      </w:r>
    </w:p>
    <w:p w14:paraId="192E652B">
      <w:r>
        <w:t>The Student Records project implements a RESTful backend for managing student records. The application uses Spring Boot for the web layer, MongoDB for persistence, Spring Data MongoDB for database access, and Spring Security with JWT-based authentication for protected student endpoints.</w:t>
      </w:r>
    </w:p>
    <w:p w14:paraId="695720FF">
      <w:r>
        <w:t>The application was run locally on port 8080 and tested through Postman. The testing sequence covered user registration, authentication, student creation and retrieval, update handling, deletion, and post-deletion verification.</w:t>
      </w:r>
    </w:p>
    <w:p w14:paraId="48361F1A">
      <w:pPr>
        <w:pStyle w:val="3"/>
        <w:spacing w:before="160" w:after="100"/>
      </w:pPr>
      <w:r>
        <w:t>2. Objectives</w:t>
      </w:r>
    </w:p>
    <w:p w14:paraId="2F90BC3F">
      <w:pPr>
        <w:pStyle w:val="23"/>
      </w:pPr>
      <w:r>
        <w:t>Build and run a Spring Boot REST API for student records.</w:t>
      </w:r>
    </w:p>
    <w:p w14:paraId="734BC98A">
      <w:pPr>
        <w:pStyle w:val="23"/>
      </w:pPr>
      <w:r>
        <w:t>Connect the application to a local MongoDB database.</w:t>
      </w:r>
    </w:p>
    <w:p w14:paraId="0A5DC52F">
      <w:pPr>
        <w:pStyle w:val="23"/>
      </w:pPr>
      <w:r>
        <w:t>Provide registration and login endpoints.</w:t>
      </w:r>
    </w:p>
    <w:p w14:paraId="5E3307EB">
      <w:pPr>
        <w:pStyle w:val="23"/>
      </w:pPr>
      <w:r>
        <w:t>Generate and use a Bearer JWT for protected student operations.</w:t>
      </w:r>
    </w:p>
    <w:p w14:paraId="4A78243B">
      <w:pPr>
        <w:pStyle w:val="23"/>
      </w:pPr>
      <w:r>
        <w:t>Verify CRUD operations through Postman.</w:t>
      </w:r>
    </w:p>
    <w:p w14:paraId="1816D44C">
      <w:pPr>
        <w:pStyle w:val="23"/>
      </w:pPr>
      <w:r>
        <w:t>Confirm that a deleted student can no longer be retrieved.</w:t>
      </w:r>
    </w:p>
    <w:p w14:paraId="04198192">
      <w:pPr>
        <w:pStyle w:val="3"/>
        <w:spacing w:before="160" w:after="100"/>
      </w:pPr>
      <w:r>
        <w:t>3. Technology Stack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1498C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shd w:val="clear" w:color="auto" w:fill="1F4E78"/>
            <w:vAlign w:val="center"/>
          </w:tcPr>
          <w:p w14:paraId="2378B1BE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5112" w:type="dxa"/>
            <w:shd w:val="clear" w:color="auto" w:fill="1F4E78"/>
            <w:vAlign w:val="center"/>
          </w:tcPr>
          <w:p w14:paraId="32449FA7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Technology / Configuration</w:t>
            </w:r>
          </w:p>
        </w:tc>
      </w:tr>
      <w:tr w14:paraId="59F1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27911A5E">
            <w:pPr>
              <w:spacing w:after="0" w:line="240" w:lineRule="auto"/>
            </w:pPr>
            <w:r>
              <w:rPr>
                <w:b/>
                <w:sz w:val="20"/>
              </w:rPr>
              <w:t>Language</w:t>
            </w:r>
          </w:p>
        </w:tc>
        <w:tc>
          <w:tcPr>
            <w:tcW w:w="5112" w:type="dxa"/>
            <w:vAlign w:val="center"/>
          </w:tcPr>
          <w:p w14:paraId="4638D6DA">
            <w:pPr>
              <w:spacing w:after="0" w:line="240" w:lineRule="auto"/>
            </w:pPr>
            <w:r>
              <w:rPr>
                <w:b w:val="0"/>
                <w:sz w:val="20"/>
              </w:rPr>
              <w:t>Java 17</w:t>
            </w:r>
          </w:p>
        </w:tc>
      </w:tr>
      <w:tr w14:paraId="5484F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7EAAF81C">
            <w:pPr>
              <w:spacing w:after="0" w:line="240" w:lineRule="auto"/>
            </w:pPr>
            <w:r>
              <w:rPr>
                <w:b/>
                <w:sz w:val="20"/>
              </w:rPr>
              <w:t>Framework</w:t>
            </w:r>
          </w:p>
        </w:tc>
        <w:tc>
          <w:tcPr>
            <w:tcW w:w="5112" w:type="dxa"/>
            <w:vAlign w:val="center"/>
          </w:tcPr>
          <w:p w14:paraId="123A96A1">
            <w:pPr>
              <w:spacing w:after="0" w:line="240" w:lineRule="auto"/>
            </w:pPr>
            <w:r>
              <w:rPr>
                <w:b w:val="0"/>
                <w:sz w:val="20"/>
              </w:rPr>
              <w:t>Spring Boot 3.4.5</w:t>
            </w:r>
          </w:p>
        </w:tc>
      </w:tr>
      <w:tr w14:paraId="40A2E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5ACFA39E">
            <w:pPr>
              <w:spacing w:after="0" w:line="240" w:lineRule="auto"/>
            </w:pPr>
            <w:r>
              <w:rPr>
                <w:b/>
                <w:sz w:val="20"/>
              </w:rPr>
              <w:t>Build</w:t>
            </w:r>
          </w:p>
        </w:tc>
        <w:tc>
          <w:tcPr>
            <w:tcW w:w="5112" w:type="dxa"/>
            <w:vAlign w:val="center"/>
          </w:tcPr>
          <w:p w14:paraId="3B179084">
            <w:pPr>
              <w:spacing w:after="0" w:line="240" w:lineRule="auto"/>
            </w:pPr>
            <w:r>
              <w:rPr>
                <w:b w:val="0"/>
                <w:sz w:val="20"/>
              </w:rPr>
              <w:t>Maven Wrapper (mvnw.cmd)</w:t>
            </w:r>
          </w:p>
        </w:tc>
      </w:tr>
      <w:tr w14:paraId="4059C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09CEA323">
            <w:pPr>
              <w:spacing w:after="0" w:line="240" w:lineRule="auto"/>
            </w:pPr>
            <w:r>
              <w:rPr>
                <w:b/>
                <w:sz w:val="20"/>
              </w:rPr>
              <w:t>Database</w:t>
            </w:r>
          </w:p>
        </w:tc>
        <w:tc>
          <w:tcPr>
            <w:tcW w:w="5112" w:type="dxa"/>
            <w:vAlign w:val="center"/>
          </w:tcPr>
          <w:p w14:paraId="3678B288">
            <w:pPr>
              <w:spacing w:after="0" w:line="240" w:lineRule="auto"/>
            </w:pPr>
            <w:r>
              <w:rPr>
                <w:b w:val="0"/>
                <w:sz w:val="20"/>
              </w:rPr>
              <w:t>MongoDB — localhost:27017</w:t>
            </w:r>
          </w:p>
        </w:tc>
      </w:tr>
      <w:tr w14:paraId="4C5D9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24AB5D56">
            <w:pPr>
              <w:spacing w:after="0" w:line="240" w:lineRule="auto"/>
            </w:pPr>
            <w:r>
              <w:rPr>
                <w:b/>
                <w:sz w:val="20"/>
              </w:rPr>
              <w:t>Security</w:t>
            </w:r>
          </w:p>
        </w:tc>
        <w:tc>
          <w:tcPr>
            <w:tcW w:w="5112" w:type="dxa"/>
            <w:vAlign w:val="center"/>
          </w:tcPr>
          <w:p w14:paraId="7DF6F1B7">
            <w:pPr>
              <w:spacing w:after="0" w:line="240" w:lineRule="auto"/>
            </w:pPr>
            <w:r>
              <w:rPr>
                <w:b w:val="0"/>
                <w:sz w:val="20"/>
              </w:rPr>
              <w:t>Spring Security + JWT</w:t>
            </w:r>
          </w:p>
        </w:tc>
      </w:tr>
      <w:tr w14:paraId="024D4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20B4BD51">
            <w:pPr>
              <w:spacing w:after="0" w:line="240" w:lineRule="auto"/>
            </w:pPr>
            <w:r>
              <w:rPr>
                <w:b/>
                <w:sz w:val="20"/>
              </w:rPr>
              <w:t>API Testing</w:t>
            </w:r>
          </w:p>
        </w:tc>
        <w:tc>
          <w:tcPr>
            <w:tcW w:w="5112" w:type="dxa"/>
            <w:vAlign w:val="center"/>
          </w:tcPr>
          <w:p w14:paraId="75A53C7A">
            <w:pPr>
              <w:spacing w:after="0" w:line="240" w:lineRule="auto"/>
            </w:pPr>
            <w:r>
              <w:rPr>
                <w:b w:val="0"/>
                <w:sz w:val="20"/>
              </w:rPr>
              <w:t>Postman</w:t>
            </w:r>
          </w:p>
        </w:tc>
      </w:tr>
      <w:tr w14:paraId="0956E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3F38EF0E">
            <w:pPr>
              <w:spacing w:after="0" w:line="240" w:lineRule="auto"/>
            </w:pPr>
            <w:r>
              <w:rPr>
                <w:b/>
                <w:sz w:val="20"/>
              </w:rPr>
              <w:t>Server</w:t>
            </w:r>
          </w:p>
        </w:tc>
        <w:tc>
          <w:tcPr>
            <w:tcW w:w="5112" w:type="dxa"/>
            <w:vAlign w:val="center"/>
          </w:tcPr>
          <w:p w14:paraId="219A9993">
            <w:pPr>
              <w:spacing w:after="0" w:line="240" w:lineRule="auto"/>
            </w:pPr>
            <w:r>
              <w:rPr>
                <w:b w:val="0"/>
                <w:sz w:val="20"/>
              </w:rPr>
              <w:t>Embedded Tomcat — port 8080</w:t>
            </w:r>
          </w:p>
        </w:tc>
      </w:tr>
    </w:tbl>
    <w:p w14:paraId="36188E11">
      <w:r>
        <w:br w:type="page"/>
      </w:r>
    </w:p>
    <w:p w14:paraId="6B4FFFAA">
      <w:pPr>
        <w:pStyle w:val="2"/>
        <w:spacing w:before="160" w:after="100"/>
      </w:pPr>
      <w:r>
        <w:t>4. API Endpoints Tested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271F0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shd w:val="clear" w:color="auto" w:fill="1F4E78"/>
            <w:vAlign w:val="center"/>
          </w:tcPr>
          <w:p w14:paraId="599A0028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2556" w:type="dxa"/>
            <w:shd w:val="clear" w:color="auto" w:fill="1F4E78"/>
            <w:vAlign w:val="center"/>
          </w:tcPr>
          <w:p w14:paraId="139629A6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2556" w:type="dxa"/>
            <w:shd w:val="clear" w:color="auto" w:fill="1F4E78"/>
            <w:vAlign w:val="center"/>
          </w:tcPr>
          <w:p w14:paraId="43438918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2556" w:type="dxa"/>
            <w:shd w:val="clear" w:color="auto" w:fill="1F4E78"/>
            <w:vAlign w:val="center"/>
          </w:tcPr>
          <w:p w14:paraId="0398186E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 w14:paraId="3A7FF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280D72FC">
            <w:pPr>
              <w:spacing w:after="0" w:line="240" w:lineRule="auto"/>
            </w:pPr>
            <w:r>
              <w:rPr>
                <w:b/>
                <w:sz w:val="20"/>
              </w:rPr>
              <w:t>POST</w:t>
            </w:r>
          </w:p>
        </w:tc>
        <w:tc>
          <w:tcPr>
            <w:tcW w:w="2556" w:type="dxa"/>
            <w:vAlign w:val="center"/>
          </w:tcPr>
          <w:p w14:paraId="5CC4C104">
            <w:pPr>
              <w:spacing w:after="0" w:line="240" w:lineRule="auto"/>
            </w:pPr>
            <w:r>
              <w:rPr>
                <w:b w:val="0"/>
                <w:sz w:val="20"/>
              </w:rPr>
              <w:t>/auth/register</w:t>
            </w:r>
          </w:p>
        </w:tc>
        <w:tc>
          <w:tcPr>
            <w:tcW w:w="2556" w:type="dxa"/>
            <w:vAlign w:val="center"/>
          </w:tcPr>
          <w:p w14:paraId="0E40677D">
            <w:pPr>
              <w:spacing w:after="0" w:line="240" w:lineRule="auto"/>
            </w:pPr>
            <w:r>
              <w:rPr>
                <w:b w:val="0"/>
                <w:sz w:val="20"/>
              </w:rPr>
              <w:t>Register a user</w:t>
            </w:r>
          </w:p>
        </w:tc>
        <w:tc>
          <w:tcPr>
            <w:tcW w:w="2556" w:type="dxa"/>
            <w:vAlign w:val="center"/>
          </w:tcPr>
          <w:p w14:paraId="02990A1F">
            <w:pPr>
              <w:spacing w:after="0" w:line="240" w:lineRule="auto"/>
            </w:pPr>
            <w:r>
              <w:rPr>
                <w:b w:val="0"/>
                <w:sz w:val="20"/>
              </w:rPr>
              <w:t>201 Created</w:t>
            </w:r>
          </w:p>
        </w:tc>
      </w:tr>
      <w:tr w14:paraId="0714C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2473C9D4">
            <w:pPr>
              <w:spacing w:after="0" w:line="240" w:lineRule="auto"/>
            </w:pPr>
            <w:r>
              <w:rPr>
                <w:b/>
                <w:sz w:val="20"/>
              </w:rPr>
              <w:t>POST</w:t>
            </w:r>
          </w:p>
        </w:tc>
        <w:tc>
          <w:tcPr>
            <w:tcW w:w="2556" w:type="dxa"/>
            <w:vAlign w:val="center"/>
          </w:tcPr>
          <w:p w14:paraId="67B3910E">
            <w:pPr>
              <w:spacing w:after="0" w:line="240" w:lineRule="auto"/>
            </w:pPr>
            <w:r>
              <w:rPr>
                <w:b w:val="0"/>
                <w:sz w:val="20"/>
              </w:rPr>
              <w:t>/auth/login</w:t>
            </w:r>
          </w:p>
        </w:tc>
        <w:tc>
          <w:tcPr>
            <w:tcW w:w="2556" w:type="dxa"/>
            <w:vAlign w:val="center"/>
          </w:tcPr>
          <w:p w14:paraId="39037EF5">
            <w:pPr>
              <w:spacing w:after="0" w:line="240" w:lineRule="auto"/>
            </w:pPr>
            <w:r>
              <w:rPr>
                <w:b w:val="0"/>
                <w:sz w:val="20"/>
              </w:rPr>
              <w:t>Authenticate and receive JWT</w:t>
            </w:r>
          </w:p>
        </w:tc>
        <w:tc>
          <w:tcPr>
            <w:tcW w:w="2556" w:type="dxa"/>
            <w:vAlign w:val="center"/>
          </w:tcPr>
          <w:p w14:paraId="66F4AE45">
            <w:pPr>
              <w:spacing w:after="0" w:line="240" w:lineRule="auto"/>
            </w:pPr>
            <w:r>
              <w:rPr>
                <w:b w:val="0"/>
                <w:sz w:val="20"/>
              </w:rPr>
              <w:t>200 OK</w:t>
            </w:r>
          </w:p>
        </w:tc>
      </w:tr>
      <w:tr w14:paraId="6EAF5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7D498743">
            <w:pPr>
              <w:spacing w:after="0" w:line="240" w:lineRule="auto"/>
            </w:pPr>
            <w:r>
              <w:rPr>
                <w:b/>
                <w:sz w:val="20"/>
              </w:rPr>
              <w:t>POST</w:t>
            </w:r>
          </w:p>
        </w:tc>
        <w:tc>
          <w:tcPr>
            <w:tcW w:w="2556" w:type="dxa"/>
            <w:vAlign w:val="center"/>
          </w:tcPr>
          <w:p w14:paraId="0EF464A6">
            <w:pPr>
              <w:spacing w:after="0" w:line="240" w:lineRule="auto"/>
            </w:pPr>
            <w:r>
              <w:rPr>
                <w:b w:val="0"/>
                <w:sz w:val="20"/>
              </w:rPr>
              <w:t>/students</w:t>
            </w:r>
          </w:p>
        </w:tc>
        <w:tc>
          <w:tcPr>
            <w:tcW w:w="2556" w:type="dxa"/>
            <w:vAlign w:val="center"/>
          </w:tcPr>
          <w:p w14:paraId="72A54E5D">
            <w:pPr>
              <w:spacing w:after="0" w:line="240" w:lineRule="auto"/>
            </w:pPr>
            <w:r>
              <w:rPr>
                <w:b w:val="0"/>
                <w:sz w:val="20"/>
              </w:rPr>
              <w:t>Create a student</w:t>
            </w:r>
          </w:p>
        </w:tc>
        <w:tc>
          <w:tcPr>
            <w:tcW w:w="2556" w:type="dxa"/>
            <w:vAlign w:val="center"/>
          </w:tcPr>
          <w:p w14:paraId="18A4BB48">
            <w:pPr>
              <w:spacing w:after="0" w:line="240" w:lineRule="auto"/>
            </w:pPr>
            <w:r>
              <w:rPr>
                <w:b w:val="0"/>
                <w:sz w:val="20"/>
              </w:rPr>
              <w:t>201 Created</w:t>
            </w:r>
          </w:p>
        </w:tc>
      </w:tr>
      <w:tr w14:paraId="77BC1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04FF5441">
            <w:pPr>
              <w:spacing w:after="0" w:line="240" w:lineRule="auto"/>
            </w:pPr>
            <w:r>
              <w:rPr>
                <w:b/>
                <w:sz w:val="20"/>
              </w:rPr>
              <w:t>GET</w:t>
            </w:r>
          </w:p>
        </w:tc>
        <w:tc>
          <w:tcPr>
            <w:tcW w:w="2556" w:type="dxa"/>
            <w:vAlign w:val="center"/>
          </w:tcPr>
          <w:p w14:paraId="6BF89EAC">
            <w:pPr>
              <w:spacing w:after="0" w:line="240" w:lineRule="auto"/>
            </w:pPr>
            <w:r>
              <w:rPr>
                <w:b w:val="0"/>
                <w:sz w:val="20"/>
              </w:rPr>
              <w:t>/students</w:t>
            </w:r>
          </w:p>
        </w:tc>
        <w:tc>
          <w:tcPr>
            <w:tcW w:w="2556" w:type="dxa"/>
            <w:vAlign w:val="center"/>
          </w:tcPr>
          <w:p w14:paraId="374E6D73">
            <w:pPr>
              <w:spacing w:after="0" w:line="240" w:lineRule="auto"/>
            </w:pPr>
            <w:r>
              <w:rPr>
                <w:b w:val="0"/>
                <w:sz w:val="20"/>
              </w:rPr>
              <w:t>Retrieve all students</w:t>
            </w:r>
          </w:p>
        </w:tc>
        <w:tc>
          <w:tcPr>
            <w:tcW w:w="2556" w:type="dxa"/>
            <w:vAlign w:val="center"/>
          </w:tcPr>
          <w:p w14:paraId="0F9A68C2">
            <w:pPr>
              <w:spacing w:after="0" w:line="240" w:lineRule="auto"/>
            </w:pPr>
            <w:r>
              <w:rPr>
                <w:b w:val="0"/>
                <w:sz w:val="20"/>
              </w:rPr>
              <w:t>200 OK</w:t>
            </w:r>
          </w:p>
        </w:tc>
      </w:tr>
      <w:tr w14:paraId="495F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2BE201BB">
            <w:pPr>
              <w:spacing w:after="0" w:line="240" w:lineRule="auto"/>
            </w:pPr>
            <w:r>
              <w:rPr>
                <w:b/>
                <w:sz w:val="20"/>
              </w:rPr>
              <w:t>GET</w:t>
            </w:r>
          </w:p>
        </w:tc>
        <w:tc>
          <w:tcPr>
            <w:tcW w:w="2556" w:type="dxa"/>
            <w:vAlign w:val="center"/>
          </w:tcPr>
          <w:p w14:paraId="5E914E6B">
            <w:pPr>
              <w:spacing w:after="0" w:line="240" w:lineRule="auto"/>
            </w:pPr>
            <w:r>
              <w:rPr>
                <w:b w:val="0"/>
                <w:sz w:val="20"/>
              </w:rPr>
              <w:t>/students/{id}</w:t>
            </w:r>
          </w:p>
        </w:tc>
        <w:tc>
          <w:tcPr>
            <w:tcW w:w="2556" w:type="dxa"/>
            <w:vAlign w:val="center"/>
          </w:tcPr>
          <w:p w14:paraId="02841CFD">
            <w:pPr>
              <w:spacing w:after="0" w:line="240" w:lineRule="auto"/>
            </w:pPr>
            <w:r>
              <w:rPr>
                <w:b w:val="0"/>
                <w:sz w:val="20"/>
              </w:rPr>
              <w:t>Retrieve one student</w:t>
            </w:r>
          </w:p>
        </w:tc>
        <w:tc>
          <w:tcPr>
            <w:tcW w:w="2556" w:type="dxa"/>
            <w:vAlign w:val="center"/>
          </w:tcPr>
          <w:p w14:paraId="4E9EB41A">
            <w:pPr>
              <w:spacing w:after="0" w:line="240" w:lineRule="auto"/>
            </w:pPr>
            <w:r>
              <w:rPr>
                <w:b w:val="0"/>
                <w:sz w:val="20"/>
              </w:rPr>
              <w:t>200 OK / 404 after deletion</w:t>
            </w:r>
          </w:p>
        </w:tc>
      </w:tr>
      <w:tr w14:paraId="05CA2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38D95096">
            <w:pPr>
              <w:spacing w:after="0" w:line="240" w:lineRule="auto"/>
            </w:pPr>
            <w:r>
              <w:rPr>
                <w:b/>
                <w:sz w:val="20"/>
              </w:rPr>
              <w:t>PUT</w:t>
            </w:r>
          </w:p>
        </w:tc>
        <w:tc>
          <w:tcPr>
            <w:tcW w:w="2556" w:type="dxa"/>
            <w:vAlign w:val="center"/>
          </w:tcPr>
          <w:p w14:paraId="7DB2166A">
            <w:pPr>
              <w:spacing w:after="0" w:line="240" w:lineRule="auto"/>
            </w:pPr>
            <w:r>
              <w:rPr>
                <w:b w:val="0"/>
                <w:sz w:val="20"/>
              </w:rPr>
              <w:t>/students/{id}</w:t>
            </w:r>
          </w:p>
        </w:tc>
        <w:tc>
          <w:tcPr>
            <w:tcW w:w="2556" w:type="dxa"/>
            <w:vAlign w:val="center"/>
          </w:tcPr>
          <w:p w14:paraId="2E60F3FA">
            <w:pPr>
              <w:spacing w:after="0" w:line="240" w:lineRule="auto"/>
            </w:pPr>
            <w:r>
              <w:rPr>
                <w:b w:val="0"/>
                <w:sz w:val="20"/>
              </w:rPr>
              <w:t>Update an existing student</w:t>
            </w:r>
          </w:p>
        </w:tc>
        <w:tc>
          <w:tcPr>
            <w:tcW w:w="2556" w:type="dxa"/>
            <w:vAlign w:val="center"/>
          </w:tcPr>
          <w:p w14:paraId="499AF7A4">
            <w:pPr>
              <w:spacing w:after="0" w:line="240" w:lineRule="auto"/>
            </w:pPr>
            <w:r>
              <w:rPr>
                <w:b w:val="0"/>
                <w:sz w:val="20"/>
              </w:rPr>
              <w:t>200 OK</w:t>
            </w:r>
          </w:p>
        </w:tc>
      </w:tr>
      <w:tr w14:paraId="5882D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6" w:type="dxa"/>
            <w:vAlign w:val="center"/>
          </w:tcPr>
          <w:p w14:paraId="6A94A720">
            <w:pPr>
              <w:spacing w:after="0" w:line="240" w:lineRule="auto"/>
            </w:pPr>
            <w:r>
              <w:rPr>
                <w:b/>
                <w:sz w:val="20"/>
              </w:rPr>
              <w:t>DELETE</w:t>
            </w:r>
          </w:p>
        </w:tc>
        <w:tc>
          <w:tcPr>
            <w:tcW w:w="2556" w:type="dxa"/>
            <w:vAlign w:val="center"/>
          </w:tcPr>
          <w:p w14:paraId="3EFAEE47">
            <w:pPr>
              <w:spacing w:after="0" w:line="240" w:lineRule="auto"/>
            </w:pPr>
            <w:r>
              <w:rPr>
                <w:b w:val="0"/>
                <w:sz w:val="20"/>
              </w:rPr>
              <w:t>/students/{id}</w:t>
            </w:r>
          </w:p>
        </w:tc>
        <w:tc>
          <w:tcPr>
            <w:tcW w:w="2556" w:type="dxa"/>
            <w:vAlign w:val="center"/>
          </w:tcPr>
          <w:p w14:paraId="72D9E5DF">
            <w:pPr>
              <w:spacing w:after="0" w:line="240" w:lineRule="auto"/>
            </w:pPr>
            <w:r>
              <w:rPr>
                <w:b w:val="0"/>
                <w:sz w:val="20"/>
              </w:rPr>
              <w:t>Delete a student</w:t>
            </w:r>
          </w:p>
        </w:tc>
        <w:tc>
          <w:tcPr>
            <w:tcW w:w="2556" w:type="dxa"/>
            <w:vAlign w:val="center"/>
          </w:tcPr>
          <w:p w14:paraId="0F44AD30">
            <w:pPr>
              <w:spacing w:after="0" w:line="240" w:lineRule="auto"/>
            </w:pPr>
            <w:r>
              <w:rPr>
                <w:b w:val="0"/>
                <w:sz w:val="20"/>
              </w:rPr>
              <w:t>204 No Content</w:t>
            </w:r>
          </w:p>
        </w:tc>
      </w:tr>
    </w:tbl>
    <w:p w14:paraId="0BC5FEC0"/>
    <w:p w14:paraId="4A9C4D9C">
      <w:pPr>
        <w:pStyle w:val="3"/>
        <w:spacing w:before="160" w:after="100"/>
      </w:pPr>
      <w:r>
        <w:t>5. Student Data Used for Testing</w:t>
      </w:r>
    </w:p>
    <w:p w14:paraId="123C676B">
      <w:r>
        <w:t>The CRUD test used a temporary student record. The record was created, read, updated, and finally deleted.</w:t>
      </w:r>
    </w:p>
    <w:p w14:paraId="7084D9B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000000" w:themeFill="text1"/>
        <w:ind w:left="432"/>
        <w:rPr>
          <w:rFonts w:hint="eastAsia" w:asciiTheme="majorEastAsia" w:hAnsiTheme="majorEastAsia" w:eastAsiaTheme="majorEastAsia" w:cstheme="majorEastAsia"/>
          <w:color w:val="00B050"/>
        </w:rPr>
      </w:pPr>
      <w:r>
        <w:rPr>
          <w:rFonts w:hint="eastAsia" w:asciiTheme="majorEastAsia" w:hAnsiTheme="majorEastAsia" w:eastAsiaTheme="majorEastAsia" w:cstheme="majorEastAsia"/>
          <w:color w:val="00B050"/>
          <w:sz w:val="19"/>
        </w:rPr>
        <w:t>{</w:t>
      </w:r>
      <w:r>
        <w:rPr>
          <w:rFonts w:hint="eastAsia" w:asciiTheme="majorEastAsia" w:hAnsiTheme="majorEastAsia" w:eastAsiaTheme="majorEastAsia" w:cstheme="majorEastAsia"/>
          <w:color w:val="00B050"/>
          <w:sz w:val="19"/>
        </w:rPr>
        <w:br w:type="textWrapping"/>
      </w:r>
      <w:r>
        <w:rPr>
          <w:rFonts w:hint="eastAsia" w:asciiTheme="majorEastAsia" w:hAnsiTheme="majorEastAsia" w:eastAsiaTheme="majorEastAsia" w:cstheme="majorEastAsia"/>
          <w:color w:val="00B050"/>
          <w:sz w:val="19"/>
        </w:rPr>
        <w:t xml:space="preserve">  "name": "John",</w:t>
      </w:r>
      <w:r>
        <w:rPr>
          <w:rFonts w:hint="eastAsia" w:asciiTheme="majorEastAsia" w:hAnsiTheme="majorEastAsia" w:eastAsiaTheme="majorEastAsia" w:cstheme="majorEastAsia"/>
          <w:color w:val="00B050"/>
          <w:sz w:val="19"/>
        </w:rPr>
        <w:br w:type="textWrapping"/>
      </w:r>
      <w:r>
        <w:rPr>
          <w:rFonts w:hint="eastAsia" w:asciiTheme="majorEastAsia" w:hAnsiTheme="majorEastAsia" w:eastAsiaTheme="majorEastAsia" w:cstheme="majorEastAsia"/>
          <w:color w:val="00B050"/>
          <w:sz w:val="19"/>
        </w:rPr>
        <w:t xml:space="preserve">  "age": 21,</w:t>
      </w:r>
      <w:r>
        <w:rPr>
          <w:rFonts w:hint="eastAsia" w:asciiTheme="majorEastAsia" w:hAnsiTheme="majorEastAsia" w:eastAsiaTheme="majorEastAsia" w:cstheme="majorEastAsia"/>
          <w:color w:val="00B050"/>
          <w:sz w:val="19"/>
        </w:rPr>
        <w:br w:type="textWrapping"/>
      </w:r>
      <w:r>
        <w:rPr>
          <w:rFonts w:hint="eastAsia" w:asciiTheme="majorEastAsia" w:hAnsiTheme="majorEastAsia" w:eastAsiaTheme="majorEastAsia" w:cstheme="majorEastAsia"/>
          <w:color w:val="00B050"/>
          <w:sz w:val="19"/>
        </w:rPr>
        <w:t xml:space="preserve">  "course": "Computer Science",</w:t>
      </w:r>
      <w:r>
        <w:rPr>
          <w:rFonts w:hint="eastAsia" w:asciiTheme="majorEastAsia" w:hAnsiTheme="majorEastAsia" w:eastAsiaTheme="majorEastAsia" w:cstheme="majorEastAsia"/>
          <w:color w:val="00B050"/>
          <w:sz w:val="19"/>
        </w:rPr>
        <w:br w:type="textWrapping"/>
      </w:r>
      <w:r>
        <w:rPr>
          <w:rFonts w:hint="eastAsia" w:asciiTheme="majorEastAsia" w:hAnsiTheme="majorEastAsia" w:eastAsiaTheme="majorEastAsia" w:cstheme="majorEastAsia"/>
          <w:color w:val="00B050"/>
          <w:sz w:val="19"/>
        </w:rPr>
        <w:t xml:space="preserve">  "email": "john@example.com"</w:t>
      </w:r>
      <w:r>
        <w:rPr>
          <w:rFonts w:hint="eastAsia" w:asciiTheme="majorEastAsia" w:hAnsiTheme="majorEastAsia" w:eastAsiaTheme="majorEastAsia" w:cstheme="majorEastAsia"/>
          <w:color w:val="00B050"/>
          <w:sz w:val="19"/>
        </w:rPr>
        <w:br w:type="textWrapping"/>
      </w:r>
      <w:r>
        <w:rPr>
          <w:rFonts w:hint="eastAsia" w:asciiTheme="majorEastAsia" w:hAnsiTheme="majorEastAsia" w:eastAsiaTheme="majorEastAsia" w:cstheme="majorEastAsia"/>
          <w:color w:val="00B050"/>
          <w:sz w:val="19"/>
        </w:rPr>
        <w:t>}</w:t>
      </w:r>
    </w:p>
    <w:p w14:paraId="67E4A55D">
      <w:r>
        <w:br w:type="page"/>
      </w:r>
      <w:bookmarkStart w:id="0" w:name="_GoBack"/>
      <w:bookmarkEnd w:id="0"/>
    </w:p>
    <w:p w14:paraId="392A4CC7">
      <w:pPr>
        <w:pStyle w:val="2"/>
        <w:spacing w:before="160" w:after="100"/>
      </w:pPr>
      <w:r>
        <w:t>6. Postman Testing Evidence</w:t>
      </w:r>
    </w:p>
    <w:p w14:paraId="6481307E">
      <w:pPr>
        <w:pStyle w:val="3"/>
        <w:spacing w:before="160" w:after="100"/>
      </w:pPr>
      <w:r>
        <w:t>6.1 Workspace and API Test Setup</w:t>
      </w:r>
    </w:p>
    <w:p w14:paraId="5BA70868">
      <w:r>
        <w:t>The captured workspace shows the Student Records API being tested locally in Postman. The Postman collection/workspace and local API requests are visible in the testing environment.</w:t>
      </w:r>
    </w:p>
    <w:p w14:paraId="36FB9F09">
      <w:pPr>
        <w:jc w:val="center"/>
      </w:pPr>
      <w:r>
        <w:drawing>
          <wp:inline distT="0" distB="0" distL="114300" distR="114300">
            <wp:extent cx="5897880" cy="331724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BC51">
      <w:pPr>
        <w:jc w:val="center"/>
      </w:pPr>
      <w:r>
        <w:rPr>
          <w:i/>
          <w:color w:val="5A5A5A"/>
          <w:sz w:val="18"/>
        </w:rPr>
        <w:t>Figure 1 — Postman workspace and local Student Records API testing.</w:t>
      </w:r>
    </w:p>
    <w:p w14:paraId="30C7E925">
      <w:pPr>
        <w:pStyle w:val="3"/>
        <w:spacing w:before="160" w:after="100"/>
      </w:pPr>
      <w:r>
        <w:t>6.2 User Registration</w:t>
      </w:r>
    </w:p>
    <w:p w14:paraId="5E791974">
      <w:r>
        <w:t>A POST request was sent to /auth/register with the username 'vinay' and the test password. The API returned HTTP 201 Created with the message 'User registered successfully'.</w:t>
      </w:r>
    </w:p>
    <w:p w14:paraId="269DFC0E">
      <w:pPr>
        <w:jc w:val="center"/>
      </w:pPr>
      <w:r>
        <w:drawing>
          <wp:inline distT="0" distB="0" distL="114300" distR="114300">
            <wp:extent cx="5897880" cy="511873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11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A35A">
      <w:pPr>
        <w:jc w:val="center"/>
      </w:pPr>
      <w:r>
        <w:rPr>
          <w:i/>
          <w:color w:val="5A5A5A"/>
          <w:sz w:val="18"/>
        </w:rPr>
        <w:t>Figure 2 — Successful user registration: HTTP 201 Created.</w:t>
      </w:r>
    </w:p>
    <w:p w14:paraId="1162B482">
      <w:pPr>
        <w:pStyle w:val="3"/>
        <w:spacing w:before="160" w:after="100"/>
      </w:pPr>
      <w:r>
        <w:t>6.3 Retrieve All Students</w:t>
      </w:r>
    </w:p>
    <w:p w14:paraId="7AE61BD9">
      <w:r>
        <w:t>The protected GET /students endpoint returned HTTP 200 OK and displayed the created student record.</w:t>
      </w:r>
    </w:p>
    <w:p w14:paraId="71E364D1">
      <w:pPr>
        <w:jc w:val="center"/>
      </w:pPr>
      <w:r>
        <w:drawing>
          <wp:inline distT="0" distB="0" distL="114300" distR="114300">
            <wp:extent cx="5897880" cy="5412740"/>
            <wp:effectExtent l="0" t="0" r="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41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3E69">
      <w:pPr>
        <w:jc w:val="center"/>
      </w:pPr>
      <w:r>
        <w:rPr>
          <w:i/>
          <w:color w:val="5A5A5A"/>
          <w:sz w:val="18"/>
        </w:rPr>
        <w:t>Figure 3 — GET /students returning the student record.</w:t>
      </w:r>
    </w:p>
    <w:p w14:paraId="4CC4A5B2">
      <w:pPr>
        <w:pStyle w:val="3"/>
        <w:spacing w:before="160" w:after="100"/>
      </w:pPr>
      <w:r>
        <w:t>6.4 Retrieve a Student by ID</w:t>
      </w:r>
    </w:p>
    <w:p w14:paraId="0E501F9C">
      <w:r>
        <w:t>The GET /students/{id} request returned HTTP 200 OK for the created MongoDB document.</w:t>
      </w:r>
    </w:p>
    <w:p w14:paraId="03257F24">
      <w:pPr>
        <w:jc w:val="center"/>
      </w:pPr>
      <w:r>
        <w:drawing>
          <wp:inline distT="0" distB="0" distL="114300" distR="114300">
            <wp:extent cx="5897880" cy="560197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60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5C34">
      <w:pPr>
        <w:jc w:val="center"/>
      </w:pPr>
      <w:r>
        <w:rPr>
          <w:i/>
          <w:color w:val="5A5A5A"/>
          <w:sz w:val="18"/>
        </w:rPr>
        <w:t>Figure 4 — GET /students/{id} returning the requested student.</w:t>
      </w:r>
    </w:p>
    <w:p w14:paraId="085ACA3C">
      <w:pPr>
        <w:pStyle w:val="3"/>
        <w:spacing w:before="160" w:after="100"/>
      </w:pPr>
      <w:r>
        <w:t>6.5 Authentication Handling During Update</w:t>
      </w:r>
    </w:p>
    <w:p w14:paraId="22F7D07C">
      <w:r>
        <w:t>One PUT attempt returned HTTP 401 Unauthorized because authentication was not supplied correctly. The API response explicitly indicated that authentication was required. This provided a useful negative test of the protected endpoint.</w:t>
      </w:r>
    </w:p>
    <w:p w14:paraId="55150E45">
      <w:pPr>
        <w:jc w:val="center"/>
      </w:pPr>
      <w:r>
        <w:drawing>
          <wp:inline distT="0" distB="0" distL="114300" distR="114300">
            <wp:extent cx="5897880" cy="5929630"/>
            <wp:effectExtent l="0" t="0" r="0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9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FB77">
      <w:pPr>
        <w:jc w:val="center"/>
      </w:pPr>
      <w:r>
        <w:rPr>
          <w:i/>
          <w:color w:val="5A5A5A"/>
          <w:sz w:val="18"/>
        </w:rPr>
        <w:t>Figure 5 — Negative security test: PUT request rejected with HTTP 401 Unauthorized.</w:t>
      </w:r>
    </w:p>
    <w:p w14:paraId="65548145">
      <w:pPr>
        <w:pStyle w:val="3"/>
        <w:spacing w:before="160" w:after="100"/>
      </w:pPr>
      <w:r>
        <w:t>6.6 Successful Student Update</w:t>
      </w:r>
    </w:p>
    <w:p w14:paraId="159530F2">
      <w:r>
        <w:t>After supplying the Bearer JWT correctly, the same PUT request returned HTTP 200 OK. The response showed the same student ID with the updated name, age, course, and email.</w:t>
      </w:r>
    </w:p>
    <w:p w14:paraId="5C3A7473">
      <w:pPr>
        <w:jc w:val="center"/>
      </w:pPr>
      <w:r>
        <w:drawing>
          <wp:inline distT="0" distB="0" distL="114300" distR="114300">
            <wp:extent cx="5897880" cy="553783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53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2F2B2">
      <w:pPr>
        <w:jc w:val="center"/>
      </w:pPr>
      <w:r>
        <w:rPr>
          <w:i/>
          <w:color w:val="5A5A5A"/>
          <w:sz w:val="18"/>
        </w:rPr>
        <w:t>Figure 6 — Successful student update: HTTP 200 OK.</w:t>
      </w:r>
    </w:p>
    <w:p w14:paraId="4617527E">
      <w:pPr>
        <w:pStyle w:val="3"/>
        <w:spacing w:before="160" w:after="100"/>
      </w:pPr>
      <w:r>
        <w:t>6.7 Student Deletion</w:t>
      </w:r>
    </w:p>
    <w:p w14:paraId="6E7A1375">
      <w:r>
        <w:t>The DELETE /students/{id} request returned HTTP 204 No Content, indicating successful deletion.</w:t>
      </w:r>
    </w:p>
    <w:p w14:paraId="3192E8EC">
      <w:pPr>
        <w:jc w:val="center"/>
      </w:pPr>
      <w:r>
        <w:drawing>
          <wp:inline distT="0" distB="0" distL="114300" distR="114300">
            <wp:extent cx="5897880" cy="5991860"/>
            <wp:effectExtent l="0" t="0" r="0" b="12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99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35917">
      <w:pPr>
        <w:jc w:val="center"/>
      </w:pPr>
      <w:r>
        <w:rPr>
          <w:i/>
          <w:color w:val="5A5A5A"/>
          <w:sz w:val="18"/>
        </w:rPr>
        <w:t>Figure 7 — Successful deletion: HTTP 204 No Content.</w:t>
      </w:r>
    </w:p>
    <w:p w14:paraId="47761B42">
      <w:pPr>
        <w:pStyle w:val="3"/>
        <w:spacing w:before="160" w:after="100"/>
      </w:pPr>
      <w:r>
        <w:t>6.8 Post-Deletion Verification</w:t>
      </w:r>
    </w:p>
    <w:p w14:paraId="39B41B50">
      <w:r>
        <w:t>A final GET request was sent using the deleted student ID. The API returned HTTP 404 Not Found with 'Student not found', confirming that the record was no longer available.</w:t>
      </w:r>
    </w:p>
    <w:p w14:paraId="1BE19B18">
      <w:pPr>
        <w:jc w:val="center"/>
      </w:pPr>
      <w:r>
        <w:drawing>
          <wp:inline distT="0" distB="0" distL="114300" distR="114300">
            <wp:extent cx="5897880" cy="5811520"/>
            <wp:effectExtent l="0" t="0" r="0" b="101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58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3A92">
      <w:pPr>
        <w:jc w:val="center"/>
      </w:pPr>
      <w:r>
        <w:rPr>
          <w:i/>
          <w:color w:val="5A5A5A"/>
          <w:sz w:val="18"/>
        </w:rPr>
        <w:t>Figure 8 — Post-deletion verification: HTTP 404 Not Found.</w:t>
      </w:r>
    </w:p>
    <w:p w14:paraId="3EA61C58">
      <w:r>
        <w:br w:type="page"/>
      </w:r>
    </w:p>
    <w:p w14:paraId="56559E20">
      <w:pPr>
        <w:pStyle w:val="2"/>
        <w:spacing w:before="160" w:after="100"/>
      </w:pPr>
      <w:r>
        <w:t>7. Test Results Summary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3494E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shd w:val="clear" w:color="auto" w:fill="1F4E78"/>
            <w:vAlign w:val="center"/>
          </w:tcPr>
          <w:p w14:paraId="78CFFD22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017B1635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Observed Status</w:t>
            </w:r>
          </w:p>
        </w:tc>
        <w:tc>
          <w:tcPr>
            <w:tcW w:w="3408" w:type="dxa"/>
            <w:shd w:val="clear" w:color="auto" w:fill="1F4E78"/>
            <w:vAlign w:val="center"/>
          </w:tcPr>
          <w:p w14:paraId="7B1766DC"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 w14:paraId="1D694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571E9A34">
            <w:pPr>
              <w:spacing w:after="0" w:line="240" w:lineRule="auto"/>
            </w:pPr>
            <w:r>
              <w:rPr>
                <w:b/>
                <w:sz w:val="20"/>
              </w:rPr>
              <w:t>User registration</w:t>
            </w:r>
          </w:p>
        </w:tc>
        <w:tc>
          <w:tcPr>
            <w:tcW w:w="3408" w:type="dxa"/>
            <w:vAlign w:val="center"/>
          </w:tcPr>
          <w:p w14:paraId="24246B5F">
            <w:pPr>
              <w:spacing w:after="0" w:line="240" w:lineRule="auto"/>
            </w:pPr>
            <w:r>
              <w:rPr>
                <w:b w:val="0"/>
                <w:sz w:val="20"/>
              </w:rPr>
              <w:t>201 Created</w:t>
            </w:r>
          </w:p>
        </w:tc>
        <w:tc>
          <w:tcPr>
            <w:tcW w:w="3408" w:type="dxa"/>
            <w:vAlign w:val="center"/>
          </w:tcPr>
          <w:p w14:paraId="03D9A2B8">
            <w:pPr>
              <w:spacing w:after="0" w:line="240" w:lineRule="auto"/>
            </w:pPr>
            <w:r>
              <w:rPr>
                <w:b w:val="0"/>
                <w:sz w:val="20"/>
              </w:rPr>
              <w:t>Passed</w:t>
            </w:r>
          </w:p>
        </w:tc>
      </w:tr>
      <w:tr w14:paraId="06E4C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4BBC6481">
            <w:pPr>
              <w:spacing w:after="0" w:line="240" w:lineRule="auto"/>
            </w:pPr>
            <w:r>
              <w:rPr>
                <w:b/>
                <w:sz w:val="20"/>
              </w:rPr>
              <w:t>User login / JWT generation</w:t>
            </w:r>
          </w:p>
        </w:tc>
        <w:tc>
          <w:tcPr>
            <w:tcW w:w="3408" w:type="dxa"/>
            <w:vAlign w:val="center"/>
          </w:tcPr>
          <w:p w14:paraId="590946E3">
            <w:pPr>
              <w:spacing w:after="0" w:line="240" w:lineRule="auto"/>
            </w:pPr>
            <w:r>
              <w:rPr>
                <w:b w:val="0"/>
                <w:sz w:val="20"/>
              </w:rPr>
              <w:t>200 OK</w:t>
            </w:r>
          </w:p>
        </w:tc>
        <w:tc>
          <w:tcPr>
            <w:tcW w:w="3408" w:type="dxa"/>
            <w:vAlign w:val="center"/>
          </w:tcPr>
          <w:p w14:paraId="24CC9029">
            <w:pPr>
              <w:spacing w:after="0" w:line="240" w:lineRule="auto"/>
            </w:pPr>
            <w:r>
              <w:rPr>
                <w:b w:val="0"/>
                <w:sz w:val="20"/>
              </w:rPr>
              <w:t>Passed</w:t>
            </w:r>
          </w:p>
        </w:tc>
      </w:tr>
      <w:tr w14:paraId="7A3B8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2A170E64">
            <w:pPr>
              <w:spacing w:after="0" w:line="240" w:lineRule="auto"/>
            </w:pPr>
            <w:r>
              <w:rPr>
                <w:b/>
                <w:sz w:val="20"/>
              </w:rPr>
              <w:t>Create student</w:t>
            </w:r>
          </w:p>
        </w:tc>
        <w:tc>
          <w:tcPr>
            <w:tcW w:w="3408" w:type="dxa"/>
            <w:vAlign w:val="center"/>
          </w:tcPr>
          <w:p w14:paraId="16DC8190">
            <w:pPr>
              <w:spacing w:after="0" w:line="240" w:lineRule="auto"/>
            </w:pPr>
            <w:r>
              <w:rPr>
                <w:b w:val="0"/>
                <w:sz w:val="20"/>
              </w:rPr>
              <w:t>201 Created</w:t>
            </w:r>
          </w:p>
        </w:tc>
        <w:tc>
          <w:tcPr>
            <w:tcW w:w="3408" w:type="dxa"/>
            <w:vAlign w:val="center"/>
          </w:tcPr>
          <w:p w14:paraId="7962CA6D">
            <w:pPr>
              <w:spacing w:after="0" w:line="240" w:lineRule="auto"/>
            </w:pPr>
            <w:r>
              <w:rPr>
                <w:b w:val="0"/>
                <w:sz w:val="20"/>
              </w:rPr>
              <w:t>Passed</w:t>
            </w:r>
          </w:p>
        </w:tc>
      </w:tr>
      <w:tr w14:paraId="5A3B4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690E893E">
            <w:pPr>
              <w:spacing w:after="0" w:line="240" w:lineRule="auto"/>
            </w:pPr>
            <w:r>
              <w:rPr>
                <w:b/>
                <w:sz w:val="20"/>
              </w:rPr>
              <w:t>Get all students</w:t>
            </w:r>
          </w:p>
        </w:tc>
        <w:tc>
          <w:tcPr>
            <w:tcW w:w="3408" w:type="dxa"/>
            <w:vAlign w:val="center"/>
          </w:tcPr>
          <w:p w14:paraId="1BC09FC9">
            <w:pPr>
              <w:spacing w:after="0" w:line="240" w:lineRule="auto"/>
            </w:pPr>
            <w:r>
              <w:rPr>
                <w:b w:val="0"/>
                <w:sz w:val="20"/>
              </w:rPr>
              <w:t>200 OK</w:t>
            </w:r>
          </w:p>
        </w:tc>
        <w:tc>
          <w:tcPr>
            <w:tcW w:w="3408" w:type="dxa"/>
            <w:vAlign w:val="center"/>
          </w:tcPr>
          <w:p w14:paraId="091DDF1B">
            <w:pPr>
              <w:spacing w:after="0" w:line="240" w:lineRule="auto"/>
            </w:pPr>
            <w:r>
              <w:rPr>
                <w:b w:val="0"/>
                <w:sz w:val="20"/>
              </w:rPr>
              <w:t>Passed</w:t>
            </w:r>
          </w:p>
        </w:tc>
      </w:tr>
      <w:tr w14:paraId="57830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1D89B67F">
            <w:pPr>
              <w:spacing w:after="0" w:line="240" w:lineRule="auto"/>
            </w:pPr>
            <w:r>
              <w:rPr>
                <w:b/>
                <w:sz w:val="20"/>
              </w:rPr>
              <w:t>Get student by ID</w:t>
            </w:r>
          </w:p>
        </w:tc>
        <w:tc>
          <w:tcPr>
            <w:tcW w:w="3408" w:type="dxa"/>
            <w:vAlign w:val="center"/>
          </w:tcPr>
          <w:p w14:paraId="45771D9D">
            <w:pPr>
              <w:spacing w:after="0" w:line="240" w:lineRule="auto"/>
            </w:pPr>
            <w:r>
              <w:rPr>
                <w:b w:val="0"/>
                <w:sz w:val="20"/>
              </w:rPr>
              <w:t>200 OK</w:t>
            </w:r>
          </w:p>
        </w:tc>
        <w:tc>
          <w:tcPr>
            <w:tcW w:w="3408" w:type="dxa"/>
            <w:vAlign w:val="center"/>
          </w:tcPr>
          <w:p w14:paraId="4BE748CD">
            <w:pPr>
              <w:spacing w:after="0" w:line="240" w:lineRule="auto"/>
            </w:pPr>
            <w:r>
              <w:rPr>
                <w:b w:val="0"/>
                <w:sz w:val="20"/>
              </w:rPr>
              <w:t>Passed</w:t>
            </w:r>
          </w:p>
        </w:tc>
      </w:tr>
      <w:tr w14:paraId="3ECEC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70EFE92B">
            <w:pPr>
              <w:spacing w:after="0" w:line="240" w:lineRule="auto"/>
            </w:pPr>
            <w:r>
              <w:rPr>
                <w:b/>
                <w:sz w:val="20"/>
              </w:rPr>
              <w:t>Unauthenticated PUT attempt</w:t>
            </w:r>
          </w:p>
        </w:tc>
        <w:tc>
          <w:tcPr>
            <w:tcW w:w="3408" w:type="dxa"/>
            <w:vAlign w:val="center"/>
          </w:tcPr>
          <w:p w14:paraId="3BD65EE0">
            <w:pPr>
              <w:spacing w:after="0" w:line="240" w:lineRule="auto"/>
            </w:pPr>
            <w:r>
              <w:rPr>
                <w:b w:val="0"/>
                <w:sz w:val="20"/>
              </w:rPr>
              <w:t>401 Unauthorized</w:t>
            </w:r>
          </w:p>
        </w:tc>
        <w:tc>
          <w:tcPr>
            <w:tcW w:w="3408" w:type="dxa"/>
            <w:vAlign w:val="center"/>
          </w:tcPr>
          <w:p w14:paraId="2568A1BB">
            <w:pPr>
              <w:spacing w:after="0" w:line="240" w:lineRule="auto"/>
            </w:pPr>
            <w:r>
              <w:rPr>
                <w:b w:val="0"/>
                <w:sz w:val="20"/>
              </w:rPr>
              <w:t>Expected security behavior</w:t>
            </w:r>
          </w:p>
        </w:tc>
      </w:tr>
      <w:tr w14:paraId="753E1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196B548E">
            <w:pPr>
              <w:spacing w:after="0" w:line="240" w:lineRule="auto"/>
            </w:pPr>
            <w:r>
              <w:rPr>
                <w:b/>
                <w:sz w:val="20"/>
              </w:rPr>
              <w:t>Authenticated student update</w:t>
            </w:r>
          </w:p>
        </w:tc>
        <w:tc>
          <w:tcPr>
            <w:tcW w:w="3408" w:type="dxa"/>
            <w:vAlign w:val="center"/>
          </w:tcPr>
          <w:p w14:paraId="54583C05">
            <w:pPr>
              <w:spacing w:after="0" w:line="240" w:lineRule="auto"/>
            </w:pPr>
            <w:r>
              <w:rPr>
                <w:b w:val="0"/>
                <w:sz w:val="20"/>
              </w:rPr>
              <w:t>200 OK</w:t>
            </w:r>
          </w:p>
        </w:tc>
        <w:tc>
          <w:tcPr>
            <w:tcW w:w="3408" w:type="dxa"/>
            <w:vAlign w:val="center"/>
          </w:tcPr>
          <w:p w14:paraId="66D69BE8">
            <w:pPr>
              <w:spacing w:after="0" w:line="240" w:lineRule="auto"/>
            </w:pPr>
            <w:r>
              <w:rPr>
                <w:b w:val="0"/>
                <w:sz w:val="20"/>
              </w:rPr>
              <w:t>Passed</w:t>
            </w:r>
          </w:p>
        </w:tc>
      </w:tr>
      <w:tr w14:paraId="76E7D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22C0CE82">
            <w:pPr>
              <w:spacing w:after="0" w:line="240" w:lineRule="auto"/>
            </w:pPr>
            <w:r>
              <w:rPr>
                <w:b/>
                <w:sz w:val="20"/>
              </w:rPr>
              <w:t>Delete student</w:t>
            </w:r>
          </w:p>
        </w:tc>
        <w:tc>
          <w:tcPr>
            <w:tcW w:w="3408" w:type="dxa"/>
            <w:vAlign w:val="center"/>
          </w:tcPr>
          <w:p w14:paraId="30D8AC23">
            <w:pPr>
              <w:spacing w:after="0" w:line="240" w:lineRule="auto"/>
            </w:pPr>
            <w:r>
              <w:rPr>
                <w:b w:val="0"/>
                <w:sz w:val="20"/>
              </w:rPr>
              <w:t>204 No Content</w:t>
            </w:r>
          </w:p>
        </w:tc>
        <w:tc>
          <w:tcPr>
            <w:tcW w:w="3408" w:type="dxa"/>
            <w:vAlign w:val="center"/>
          </w:tcPr>
          <w:p w14:paraId="565EEDF3">
            <w:pPr>
              <w:spacing w:after="0" w:line="240" w:lineRule="auto"/>
            </w:pPr>
            <w:r>
              <w:rPr>
                <w:b w:val="0"/>
                <w:sz w:val="20"/>
              </w:rPr>
              <w:t>Passed</w:t>
            </w:r>
          </w:p>
        </w:tc>
      </w:tr>
      <w:tr w14:paraId="5FF6F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8" w:type="dxa"/>
            <w:vAlign w:val="center"/>
          </w:tcPr>
          <w:p w14:paraId="7CCF5DA5">
            <w:pPr>
              <w:spacing w:after="0" w:line="240" w:lineRule="auto"/>
            </w:pPr>
            <w:r>
              <w:rPr>
                <w:b/>
                <w:sz w:val="20"/>
              </w:rPr>
              <w:t>GET deleted student</w:t>
            </w:r>
          </w:p>
        </w:tc>
        <w:tc>
          <w:tcPr>
            <w:tcW w:w="3408" w:type="dxa"/>
            <w:vAlign w:val="center"/>
          </w:tcPr>
          <w:p w14:paraId="466B2F8F">
            <w:pPr>
              <w:spacing w:after="0" w:line="240" w:lineRule="auto"/>
            </w:pPr>
            <w:r>
              <w:rPr>
                <w:b w:val="0"/>
                <w:sz w:val="20"/>
              </w:rPr>
              <w:t>404 Not Found</w:t>
            </w:r>
          </w:p>
        </w:tc>
        <w:tc>
          <w:tcPr>
            <w:tcW w:w="3408" w:type="dxa"/>
            <w:vAlign w:val="center"/>
          </w:tcPr>
          <w:p w14:paraId="337C25B0">
            <w:pPr>
              <w:spacing w:after="0" w:line="240" w:lineRule="auto"/>
            </w:pPr>
            <w:r>
              <w:rPr>
                <w:b w:val="0"/>
                <w:sz w:val="20"/>
              </w:rPr>
              <w:t>Passed</w:t>
            </w:r>
          </w:p>
        </w:tc>
      </w:tr>
    </w:tbl>
    <w:p w14:paraId="2EDF0C13">
      <w:pPr>
        <w:pStyle w:val="3"/>
        <w:spacing w:before="160" w:after="100"/>
      </w:pPr>
      <w:r>
        <w:t>8. Conclusion</w:t>
      </w:r>
    </w:p>
    <w:p w14:paraId="627A512C">
      <w:r>
        <w:t>The Student Records REST API was successfully exercised through Postman. Registration and authentication were verified, a JWT was used to access protected student endpoints, and the complete CRUD lifecycle was tested. The update endpoint correctly rejected a request without valid authentication and succeeded after the Bearer token was supplied. The final 404 response after deletion confirmed that the test student was removed.</w:t>
      </w:r>
    </w:p>
    <w:p w14:paraId="50092884">
      <w:pPr>
        <w:pStyle w:val="3"/>
        <w:spacing w:before="160" w:after="100"/>
      </w:pPr>
      <w:r>
        <w:t>9. Final Verification Checklist</w:t>
      </w:r>
    </w:p>
    <w:p w14:paraId="6116C109">
      <w:pPr>
        <w:pStyle w:val="23"/>
      </w:pPr>
      <w:r>
        <w:t>Spring Boot application launched successfully on port 8080.</w:t>
      </w:r>
    </w:p>
    <w:p w14:paraId="5569FDF9">
      <w:pPr>
        <w:pStyle w:val="23"/>
      </w:pPr>
      <w:r>
        <w:t>MongoDB connectivity was established.</w:t>
      </w:r>
    </w:p>
    <w:p w14:paraId="621552C5">
      <w:pPr>
        <w:pStyle w:val="23"/>
      </w:pPr>
      <w:r>
        <w:t>Registration endpoint returned 201 Created.</w:t>
      </w:r>
    </w:p>
    <w:p w14:paraId="227D0673">
      <w:pPr>
        <w:pStyle w:val="23"/>
      </w:pPr>
      <w:r>
        <w:t>Login returned a Bearer JWT.</w:t>
      </w:r>
    </w:p>
    <w:p w14:paraId="68349A1B">
      <w:pPr>
        <w:pStyle w:val="23"/>
      </w:pPr>
      <w:r>
        <w:t>Protected student endpoints accepted the JWT.</w:t>
      </w:r>
    </w:p>
    <w:p w14:paraId="742E6E1F">
      <w:pPr>
        <w:pStyle w:val="23"/>
      </w:pPr>
      <w:r>
        <w:t>Create, read, update, and delete operations were verified.</w:t>
      </w:r>
    </w:p>
    <w:p w14:paraId="77BB189D">
      <w:pPr>
        <w:pStyle w:val="23"/>
      </w:pPr>
      <w:r>
        <w:t>Unauthorized access was rejected with HTTP 401.</w:t>
      </w:r>
    </w:p>
    <w:p w14:paraId="69F84BD1">
      <w:pPr>
        <w:pStyle w:val="23"/>
      </w:pPr>
      <w:r>
        <w:t>Deleted student lookup returned HTTP 404 Not Found.</w:t>
      </w:r>
    </w:p>
    <w:sectPr>
      <w:footerReference r:id="rId5" w:type="default"/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B640CA">
    <w:pPr>
      <w:pStyle w:val="18"/>
      <w:jc w:val="center"/>
    </w:pPr>
    <w:r>
      <w:rPr>
        <w:color w:val="6E6E6E"/>
        <w:sz w:val="16"/>
      </w:rPr>
      <w:t>Co-4-Project-2  •  Student Records REST API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1A0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4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54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Venkata Rama Vinay Bandla</cp:lastModifiedBy>
  <dcterms:modified xsi:type="dcterms:W3CDTF">2026-09-26T04:06:26Z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eyJoZGlkIjoiMTBiZjcwYzY5ODIyZmIzNDIxNjQwM2ViNmE3OWU2ZGMiLCJ1c2VySWQiOiI3NTk5Mzc3NzEifQ==</vt:lpwstr>
  </property>
  <property fmtid="{D5CDD505-2E9C-101B-9397-08002B2CF9AE}" pid="3" name="KSOProductBuildVer">
    <vt:lpwstr>1033-12.1.0.28096</vt:lpwstr>
  </property>
  <property fmtid="{D5CDD505-2E9C-101B-9397-08002B2CF9AE}" pid="4" name="ICV">
    <vt:lpwstr>37B3FBBC4DDC48E7B9A9A613EF372D50_12</vt:lpwstr>
  </property>
</Properties>
</file>